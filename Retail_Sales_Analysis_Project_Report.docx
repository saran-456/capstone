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A478E">
      <w:pPr>
        <w:jc w:val="center"/>
      </w:pPr>
      <w:r>
        <w:rPr>
          <w:b/>
          <w:sz w:val="36"/>
        </w:rPr>
        <w:t>RETAIL SALES ANALYSIS PROJECT REPORT</w:t>
      </w:r>
    </w:p>
    <w:p w14:paraId="2A1C98E2">
      <w:pPr>
        <w:jc w:val="center"/>
      </w:pPr>
      <w:r>
        <w:rPr>
          <w:i/>
          <w:sz w:val="24"/>
        </w:rPr>
        <w:t>Excel → SQL → Python → Power BI</w:t>
      </w:r>
    </w:p>
    <w:p w14:paraId="1001F0FC">
      <w:pPr>
        <w:pStyle w:val="2"/>
      </w:pPr>
      <w:r>
        <w:t xml:space="preserve"> Introduction &amp; Problem Statement</w:t>
      </w:r>
    </w:p>
    <w:p w14:paraId="025FF4A5">
      <w:pPr>
        <w:pStyle w:val="3"/>
      </w:pPr>
      <w:r>
        <w:t>Introduction</w:t>
      </w:r>
    </w:p>
    <w:p w14:paraId="200BC5B5">
      <w:r>
        <w:t>This project focuses on analyzing retail sales data through a complete data analytics pipeline. The project uses Excel for data cleaning,</w:t>
      </w:r>
      <w:bookmarkStart w:id="0" w:name="_GoBack"/>
      <w:bookmarkEnd w:id="0"/>
      <w:r>
        <w:t xml:space="preserve"> SQL for database management and analysis, Python for customer segmentation, and Power BI for interactive visualization and reporting.</w:t>
      </w:r>
    </w:p>
    <w:p w14:paraId="40A5A726">
      <w:pPr>
        <w:pStyle w:val="3"/>
      </w:pPr>
      <w:r>
        <w:t>Problem Statement</w:t>
      </w:r>
    </w:p>
    <w:p w14:paraId="5A60BA44">
      <w:pPr>
        <w:pStyle w:val="23"/>
      </w:pPr>
      <w:r>
        <w:t>Inconsistent and unclean data across multiple sheets.</w:t>
      </w:r>
    </w:p>
    <w:p w14:paraId="71DBEE78">
      <w:pPr>
        <w:pStyle w:val="23"/>
      </w:pPr>
      <w:r>
        <w:t>Difficulty analyzing sales, customers, products, stores, and staff performance.</w:t>
      </w:r>
    </w:p>
    <w:p w14:paraId="041C6090">
      <w:pPr>
        <w:pStyle w:val="23"/>
      </w:pPr>
      <w:r>
        <w:t>Lack of customer segmentation based on purchasing behavior.</w:t>
      </w:r>
    </w:p>
    <w:p w14:paraId="651DA29A">
      <w:pPr>
        <w:pStyle w:val="23"/>
      </w:pPr>
      <w:r>
        <w:t>Limited visibility into low-stock products and sales trends.</w:t>
      </w:r>
    </w:p>
    <w:p w14:paraId="58E9023A">
      <w:pPr>
        <w:pStyle w:val="23"/>
      </w:pPr>
      <w:r>
        <w:t>Need for an interactive dashboard to support business analysis.</w:t>
      </w:r>
    </w:p>
    <w:p w14:paraId="659BF91D">
      <w:pPr>
        <w:pStyle w:val="3"/>
      </w:pPr>
      <w:r>
        <w:t>Project Objective</w:t>
      </w:r>
    </w:p>
    <w:p w14:paraId="6D9B6138">
      <w:pPr>
        <w:pStyle w:val="23"/>
      </w:pPr>
      <w:r>
        <w:t>Clean and prepare raw retail data.</w:t>
      </w:r>
    </w:p>
    <w:p w14:paraId="2E4B16CF">
      <w:pPr>
        <w:pStyle w:val="23"/>
      </w:pPr>
      <w:r>
        <w:t>Store and analyze data using SQL.</w:t>
      </w:r>
    </w:p>
    <w:p w14:paraId="74A73514">
      <w:pPr>
        <w:pStyle w:val="23"/>
      </w:pPr>
      <w:r>
        <w:t>Perform customer RFM analysis using Python.</w:t>
      </w:r>
    </w:p>
    <w:p w14:paraId="18F1BC5B">
      <w:pPr>
        <w:pStyle w:val="23"/>
      </w:pPr>
      <w:r>
        <w:t>Create customer segments using ML techniques.</w:t>
      </w:r>
    </w:p>
    <w:p w14:paraId="53939468">
      <w:pPr>
        <w:pStyle w:val="23"/>
      </w:pPr>
      <w:r>
        <w:t>Develop an interactive Power BI dashboard for business insights.</w:t>
      </w:r>
    </w:p>
    <w:p w14:paraId="4430CE68">
      <w:r>
        <w:br w:type="page"/>
      </w:r>
    </w:p>
    <w:p w14:paraId="1CB69CBA">
      <w:pPr>
        <w:pStyle w:val="2"/>
      </w:pPr>
      <w:r>
        <w:t>Methodology &amp; Approach</w:t>
      </w:r>
    </w:p>
    <w:p w14:paraId="1BEACC42">
      <w:pPr>
        <w:pStyle w:val="3"/>
      </w:pPr>
      <w:r>
        <w:t>Methodology</w:t>
      </w:r>
    </w:p>
    <w:p w14:paraId="707C482B">
      <w:r>
        <w:t>Excel → SQL → Python/ML → Power BI</w:t>
      </w:r>
    </w:p>
    <w:p w14:paraId="474EEFF6">
      <w:pPr>
        <w:pStyle w:val="3"/>
      </w:pPr>
      <w:r>
        <w:t>Phase 1 – Excel</w:t>
      </w:r>
    </w:p>
    <w:p w14:paraId="2A9BD5BB">
      <w:pPr>
        <w:pStyle w:val="23"/>
      </w:pPr>
      <w:r>
        <w:t>Standardized column names.</w:t>
      </w:r>
    </w:p>
    <w:p w14:paraId="0E1A8D3C">
      <w:pPr>
        <w:pStyle w:val="23"/>
      </w:pPr>
      <w:r>
        <w:t>Removed duplicate records.</w:t>
      </w:r>
    </w:p>
    <w:p w14:paraId="5D1FA0C6">
      <w:pPr>
        <w:pStyle w:val="23"/>
      </w:pPr>
      <w:r>
        <w:t>Handled missing values.</w:t>
      </w:r>
    </w:p>
    <w:p w14:paraId="1DD4E21E">
      <w:pPr>
        <w:pStyle w:val="23"/>
      </w:pPr>
      <w:r>
        <w:t>Converted dates and numeric fields.</w:t>
      </w:r>
    </w:p>
    <w:p w14:paraId="791C4798">
      <w:pPr>
        <w:pStyle w:val="23"/>
      </w:pPr>
      <w:r>
        <w:t>Applied data validation.</w:t>
      </w:r>
    </w:p>
    <w:p w14:paraId="394156EC">
      <w:pPr>
        <w:pStyle w:val="23"/>
      </w:pPr>
      <w:r>
        <w:t>Created calculated columns such as total_price.</w:t>
      </w:r>
    </w:p>
    <w:p w14:paraId="09F9AE44">
      <w:pPr>
        <w:pStyle w:val="23"/>
      </w:pPr>
      <w:r>
        <w:t>Used XLOOKUP/VLOOKUP to merge product information.</w:t>
      </w:r>
    </w:p>
    <w:p w14:paraId="65D4BEAB">
      <w:pPr>
        <w:pStyle w:val="23"/>
      </w:pPr>
      <w:r>
        <w:t>Created pivot tables and identified pricing outliers.</w:t>
      </w:r>
    </w:p>
    <w:p w14:paraId="4DC03587">
      <w:pPr>
        <w:pStyle w:val="23"/>
      </w:pPr>
      <w:r>
        <w:t>Exported cleaned data as CSV files.</w:t>
      </w:r>
    </w:p>
    <w:p w14:paraId="2A3F5B36">
      <w:pPr>
        <w:pStyle w:val="3"/>
      </w:pPr>
      <w:r>
        <w:t>Phase 2 – SQL</w:t>
      </w:r>
    </w:p>
    <w:p w14:paraId="102FF005">
      <w:pPr>
        <w:pStyle w:val="23"/>
      </w:pPr>
      <w:r>
        <w:t>Created tables based on the ER diagram.</w:t>
      </w:r>
    </w:p>
    <w:p w14:paraId="65769AAA">
      <w:pPr>
        <w:pStyle w:val="23"/>
      </w:pPr>
      <w:r>
        <w:t>Imported cleaned CSV files.</w:t>
      </w:r>
    </w:p>
    <w:p w14:paraId="239561AF">
      <w:pPr>
        <w:pStyle w:val="23"/>
      </w:pPr>
      <w:r>
        <w:t>Created relationships using primary and foreign keys.</w:t>
      </w:r>
    </w:p>
    <w:p w14:paraId="5C6BA213">
      <w:pPr>
        <w:pStyle w:val="23"/>
      </w:pPr>
      <w:r>
        <w:t>Performed joins and aggregations.</w:t>
      </w:r>
    </w:p>
    <w:p w14:paraId="3F4E16BD">
      <w:pPr>
        <w:pStyle w:val="23"/>
      </w:pPr>
      <w:r>
        <w:t>Analyzed total sales by store, top-selling products, customer purchases, staff performance, and low-stock products.</w:t>
      </w:r>
    </w:p>
    <w:p w14:paraId="593EB9F0">
      <w:pPr>
        <w:pStyle w:val="23"/>
      </w:pPr>
      <w:r>
        <w:t>Created the customer_segments table.</w:t>
      </w:r>
    </w:p>
    <w:p w14:paraId="02515AC8">
      <w:pPr>
        <w:pStyle w:val="3"/>
      </w:pPr>
      <w:r>
        <w:t>Phase 3 – Python &amp; ML</w:t>
      </w:r>
    </w:p>
    <w:p w14:paraId="2E5C6667">
      <w:pPr>
        <w:pStyle w:val="23"/>
      </w:pPr>
      <w:r>
        <w:t>Loaded SQL data using Pandas.</w:t>
      </w:r>
    </w:p>
    <w:p w14:paraId="26A92CFE">
      <w:pPr>
        <w:pStyle w:val="23"/>
      </w:pPr>
      <w:r>
        <w:t>Performed EDA using info(), describe(), and value_counts().</w:t>
      </w:r>
    </w:p>
    <w:p w14:paraId="78817CC8">
      <w:pPr>
        <w:pStyle w:val="23"/>
      </w:pPr>
      <w:r>
        <w:t>Calculated RFM features: Recency, Frequency, and Monetary.</w:t>
      </w:r>
    </w:p>
    <w:p w14:paraId="26AF0AB0">
      <w:pPr>
        <w:pStyle w:val="23"/>
      </w:pPr>
      <w:r>
        <w:t>Segmented customers based on purchasing behavior.</w:t>
      </w:r>
    </w:p>
    <w:p w14:paraId="7F23A788">
      <w:pPr>
        <w:pStyle w:val="23"/>
      </w:pPr>
      <w:r>
        <w:t>Exported segmentation results back to SQL.</w:t>
      </w:r>
    </w:p>
    <w:p w14:paraId="411E7A15">
      <w:pPr>
        <w:pStyle w:val="3"/>
      </w:pPr>
      <w:r>
        <w:t>Phase 4 – Power BI</w:t>
      </w:r>
    </w:p>
    <w:p w14:paraId="761C6E44">
      <w:pPr>
        <w:pStyle w:val="23"/>
      </w:pPr>
      <w:r>
        <w:t>Connected Power BI to SQL.</w:t>
      </w:r>
    </w:p>
    <w:p w14:paraId="076A5025">
      <w:pPr>
        <w:pStyle w:val="23"/>
      </w:pPr>
      <w:r>
        <w:t>Created relationships between tables.</w:t>
      </w:r>
    </w:p>
    <w:p w14:paraId="6BB232B3">
      <w:pPr>
        <w:pStyle w:val="23"/>
      </w:pPr>
      <w:r>
        <w:t>Built KPIs and interactive charts.</w:t>
      </w:r>
    </w:p>
    <w:p w14:paraId="5A922B4D">
      <w:pPr>
        <w:pStyle w:val="23"/>
      </w:pPr>
      <w:r>
        <w:t>Imported customer segmentation results.</w:t>
      </w:r>
    </w:p>
    <w:p w14:paraId="140645D2">
      <w:pPr>
        <w:pStyle w:val="23"/>
      </w:pPr>
      <w:r>
        <w:t>Added slicers and filters.</w:t>
      </w:r>
    </w:p>
    <w:p w14:paraId="6BD650C0">
      <w:pPr>
        <w:pStyle w:val="23"/>
      </w:pPr>
      <w:r>
        <w:t>Created a consolidated business dashboard.</w:t>
      </w:r>
    </w:p>
    <w:p w14:paraId="63CD03F6">
      <w:r>
        <w:br w:type="page"/>
      </w:r>
    </w:p>
    <w:p w14:paraId="2F8C5ECE">
      <w:pPr>
        <w:pStyle w:val="2"/>
      </w:pPr>
      <w:r>
        <w:t>Solution &amp; Dashboard</w:t>
      </w:r>
    </w:p>
    <w:p w14:paraId="6F88CA39">
      <w:pPr>
        <w:pStyle w:val="3"/>
      </w:pPr>
      <w:r>
        <w:t>Solution</w:t>
      </w:r>
    </w:p>
    <w:p w14:paraId="56FBEA50">
      <w:r>
        <w:t>An integrated analytics solution was developed using four technologies to transform raw retail data into meaningful business insights.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58FE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F376B0">
            <w:pPr>
              <w:spacing w:after="0" w:line="240" w:lineRule="auto"/>
            </w:pPr>
            <w:r>
              <w:t>Technology</w:t>
            </w:r>
          </w:p>
        </w:tc>
        <w:tc>
          <w:tcPr>
            <w:tcW w:w="4320" w:type="dxa"/>
          </w:tcPr>
          <w:p w14:paraId="4FC6A904">
            <w:pPr>
              <w:spacing w:after="0" w:line="240" w:lineRule="auto"/>
            </w:pPr>
            <w:r>
              <w:t>Purpose</w:t>
            </w:r>
          </w:p>
        </w:tc>
      </w:tr>
      <w:tr w14:paraId="2281F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7C5337">
            <w:pPr>
              <w:spacing w:after="0" w:line="240" w:lineRule="auto"/>
            </w:pPr>
            <w:r>
              <w:t>Excel</w:t>
            </w:r>
          </w:p>
        </w:tc>
        <w:tc>
          <w:tcPr>
            <w:tcW w:w="4320" w:type="dxa"/>
          </w:tcPr>
          <w:p w14:paraId="640C85CB">
            <w:pPr>
              <w:spacing w:after="0" w:line="240" w:lineRule="auto"/>
            </w:pPr>
            <w:r>
              <w:t>Data cleaning and preparation</w:t>
            </w:r>
          </w:p>
        </w:tc>
      </w:tr>
      <w:tr w14:paraId="7FCAA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3E04AD">
            <w:pPr>
              <w:spacing w:after="0" w:line="240" w:lineRule="auto"/>
            </w:pPr>
            <w:r>
              <w:t>SQL</w:t>
            </w:r>
          </w:p>
        </w:tc>
        <w:tc>
          <w:tcPr>
            <w:tcW w:w="4320" w:type="dxa"/>
          </w:tcPr>
          <w:p w14:paraId="09446AC4">
            <w:pPr>
              <w:spacing w:after="0" w:line="240" w:lineRule="auto"/>
            </w:pPr>
            <w:r>
              <w:t>Data storage, querying and analysis</w:t>
            </w:r>
          </w:p>
        </w:tc>
      </w:tr>
      <w:tr w14:paraId="58914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5BA328">
            <w:pPr>
              <w:spacing w:after="0" w:line="240" w:lineRule="auto"/>
            </w:pPr>
            <w:r>
              <w:t>Python &amp; ML</w:t>
            </w:r>
          </w:p>
        </w:tc>
        <w:tc>
          <w:tcPr>
            <w:tcW w:w="4320" w:type="dxa"/>
          </w:tcPr>
          <w:p w14:paraId="1954FF5C">
            <w:pPr>
              <w:spacing w:after="0" w:line="240" w:lineRule="auto"/>
            </w:pPr>
            <w:r>
              <w:t>RFM analysis and customer segmentation</w:t>
            </w:r>
          </w:p>
        </w:tc>
      </w:tr>
      <w:tr w14:paraId="5D4CB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8C7340">
            <w:pPr>
              <w:spacing w:after="0" w:line="240" w:lineRule="auto"/>
            </w:pPr>
            <w:r>
              <w:t>Power BI</w:t>
            </w:r>
          </w:p>
        </w:tc>
        <w:tc>
          <w:tcPr>
            <w:tcW w:w="4320" w:type="dxa"/>
          </w:tcPr>
          <w:p w14:paraId="14751B22">
            <w:pPr>
              <w:spacing w:after="0" w:line="240" w:lineRule="auto"/>
            </w:pPr>
            <w:r>
              <w:t>Interactive dashboard and visualization</w:t>
            </w:r>
          </w:p>
        </w:tc>
      </w:tr>
    </w:tbl>
    <w:p w14:paraId="31544DF9">
      <w:pPr>
        <w:pStyle w:val="3"/>
      </w:pPr>
      <w:r>
        <w:t>Power BI Dashboard</w:t>
      </w:r>
    </w:p>
    <w:p w14:paraId="6F4F1BCE">
      <w:r>
        <w:t>Key KPIs:</w:t>
      </w:r>
    </w:p>
    <w:p w14:paraId="6AE275A5">
      <w:pPr>
        <w:pStyle w:val="23"/>
      </w:pPr>
      <w:r>
        <w:t>Total Revenue</w:t>
      </w:r>
    </w:p>
    <w:p w14:paraId="5F1651C9">
      <w:pPr>
        <w:pStyle w:val="23"/>
      </w:pPr>
      <w:r>
        <w:t>Total Orders</w:t>
      </w:r>
    </w:p>
    <w:p w14:paraId="081292F7">
      <w:pPr>
        <w:pStyle w:val="23"/>
      </w:pPr>
      <w:r>
        <w:t>Active Customers</w:t>
      </w:r>
    </w:p>
    <w:p w14:paraId="075F50D0">
      <w:pPr>
        <w:pStyle w:val="23"/>
      </w:pPr>
      <w:r>
        <w:t>Average Order Value</w:t>
      </w:r>
    </w:p>
    <w:p w14:paraId="0C517163">
      <w:pPr>
        <w:pStyle w:val="23"/>
      </w:pPr>
      <w:r>
        <w:t>Low Stock Products</w:t>
      </w:r>
    </w:p>
    <w:p w14:paraId="08FF0AD3">
      <w:pPr>
        <w:pStyle w:val="3"/>
      </w:pPr>
      <w:r>
        <w:t>Main Visualizations</w:t>
      </w:r>
    </w:p>
    <w:p w14:paraId="549D09DF">
      <w:pPr>
        <w:pStyle w:val="23"/>
      </w:pPr>
      <w:r>
        <w:t>Monthly Sales Trend – Line/Area Chart</w:t>
      </w:r>
    </w:p>
    <w:p w14:paraId="520ADC6B">
      <w:pPr>
        <w:pStyle w:val="23"/>
      </w:pPr>
      <w:r>
        <w:t>Top 5 Products by Sales – Bar Chart</w:t>
      </w:r>
    </w:p>
    <w:p w14:paraId="6C090A1E">
      <w:pPr>
        <w:pStyle w:val="23"/>
      </w:pPr>
      <w:r>
        <w:t>Sales by Store – Map</w:t>
      </w:r>
    </w:p>
    <w:p w14:paraId="31804877">
      <w:pPr>
        <w:pStyle w:val="23"/>
      </w:pPr>
      <w:r>
        <w:t>Customer Purchase Analysis – Stacked Bar Chart</w:t>
      </w:r>
    </w:p>
    <w:p w14:paraId="2D48AB92">
      <w:pPr>
        <w:pStyle w:val="23"/>
      </w:pPr>
      <w:r>
        <w:t>Staff Performance – Bar Chart</w:t>
      </w:r>
    </w:p>
    <w:p w14:paraId="085E15A6">
      <w:pPr>
        <w:pStyle w:val="23"/>
      </w:pPr>
      <w:r>
        <w:t>Low Stock Products – Table/Card</w:t>
      </w:r>
    </w:p>
    <w:p w14:paraId="65CF7092">
      <w:pPr>
        <w:pStyle w:val="23"/>
      </w:pPr>
      <w:r>
        <w:t>Customer Segment Distribution – Donut/Pie Chart</w:t>
      </w:r>
    </w:p>
    <w:p w14:paraId="7170C685">
      <w:pPr>
        <w:pStyle w:val="23"/>
      </w:pPr>
      <w:r>
        <w:t>Revenue by Customer Segment – Bar Chart</w:t>
      </w:r>
    </w:p>
    <w:p w14:paraId="2842449B">
      <w:pPr>
        <w:pStyle w:val="3"/>
      </w:pPr>
      <w:r>
        <w:t>Interactive Features</w:t>
      </w:r>
    </w:p>
    <w:p w14:paraId="0D683A90">
      <w:pPr>
        <w:pStyle w:val="23"/>
      </w:pPr>
      <w:r>
        <w:t>Order Status slicer</w:t>
      </w:r>
    </w:p>
    <w:p w14:paraId="12400D93">
      <w:pPr>
        <w:pStyle w:val="23"/>
      </w:pPr>
      <w:r>
        <w:t>Product Category slicer</w:t>
      </w:r>
    </w:p>
    <w:p w14:paraId="3FF12A93">
      <w:pPr>
        <w:pStyle w:val="23"/>
      </w:pPr>
      <w:r>
        <w:t>Store slicer</w:t>
      </w:r>
    </w:p>
    <w:p w14:paraId="59AFF433">
      <w:pPr>
        <w:pStyle w:val="23"/>
      </w:pPr>
      <w:r>
        <w:t>Customer Segment slicer</w:t>
      </w:r>
    </w:p>
    <w:p w14:paraId="72CC8E7A">
      <w:r>
        <w:br w:type="page"/>
      </w:r>
    </w:p>
    <w:p w14:paraId="66DA4982">
      <w:pPr>
        <w:pStyle w:val="2"/>
      </w:pPr>
      <w:r>
        <w:t>Results &amp; Conclusion</w:t>
      </w:r>
    </w:p>
    <w:p w14:paraId="61C1E1F2">
      <w:pPr>
        <w:pStyle w:val="3"/>
      </w:pPr>
      <w:r>
        <w:t>Key Results</w:t>
      </w:r>
    </w:p>
    <w:p w14:paraId="695E9CEE">
      <w:r>
        <w:t>The project provides a complete view of retail business performance by combining transactional, customer, product, store, and staff data.</w:t>
      </w:r>
    </w:p>
    <w:p w14:paraId="7C7D8FAD">
      <w:pPr>
        <w:pStyle w:val="23"/>
      </w:pPr>
      <w:r>
        <w:t>Monitor overall revenue and order performance.</w:t>
      </w:r>
    </w:p>
    <w:p w14:paraId="41D09DF8">
      <w:pPr>
        <w:pStyle w:val="23"/>
      </w:pPr>
      <w:r>
        <w:t>Identify top-selling products.</w:t>
      </w:r>
    </w:p>
    <w:p w14:paraId="5576DC19">
      <w:pPr>
        <w:pStyle w:val="23"/>
      </w:pPr>
      <w:r>
        <w:t>Compare sales across stores.</w:t>
      </w:r>
    </w:p>
    <w:p w14:paraId="5A493A02">
      <w:pPr>
        <w:pStyle w:val="23"/>
      </w:pPr>
      <w:r>
        <w:t>Track staff performance.</w:t>
      </w:r>
    </w:p>
    <w:p w14:paraId="66E73E7C">
      <w:pPr>
        <w:pStyle w:val="23"/>
      </w:pPr>
      <w:r>
        <w:t>Identify products requiring stock attention.</w:t>
      </w:r>
    </w:p>
    <w:p w14:paraId="7E06E805">
      <w:pPr>
        <w:pStyle w:val="23"/>
      </w:pPr>
      <w:r>
        <w:t>Understand customer purchasing behavior.</w:t>
      </w:r>
    </w:p>
    <w:p w14:paraId="3220D83B">
      <w:pPr>
        <w:pStyle w:val="23"/>
      </w:pPr>
      <w:r>
        <w:t>Identify different customer segments using RFM analysis.</w:t>
      </w:r>
    </w:p>
    <w:p w14:paraId="27614D77">
      <w:pPr>
        <w:pStyle w:val="23"/>
      </w:pPr>
      <w:r>
        <w:t>Compare revenue generated by each customer segment.</w:t>
      </w:r>
    </w:p>
    <w:p w14:paraId="400C8589">
      <w:pPr>
        <w:pStyle w:val="3"/>
      </w:pPr>
      <w:r>
        <w:t>Business Solution</w:t>
      </w:r>
    </w:p>
    <w:p w14:paraId="735182CD">
      <w:r>
        <w:t>The final Power BI dashboard converts raw retail data into an interactive decision-support system. Management can use the dashboard to monitor sales performance, understand customers, identify operational issues, and analyze product and store performance.</w:t>
      </w:r>
    </w:p>
    <w:p w14:paraId="6A9148A4">
      <w:pPr>
        <w:pStyle w:val="3"/>
      </w:pPr>
      <w:r>
        <w:t>Conclusion</w:t>
      </w:r>
    </w:p>
    <w:p w14:paraId="6692FA56">
      <w:r>
        <w:t>This project demonstrates an end-to-end data analytics workflow, starting from raw Excel data and progressing through SQL database management, Python-based customer segmentation, and Power BI visualization. The solution provides meaningful business insights while demonstrating practical skills in Excel, SQL, Python, Machine Learning, and Power BI.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04001F"/>
    <w:rsid w:val="7701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595</Words>
  <Characters>3661</Characters>
  <Lines>0</Lines>
  <Paragraphs>0</Paragraphs>
  <TotalTime>3</TotalTime>
  <ScaleCrop>false</ScaleCrop>
  <LinksUpToDate>false</LinksUpToDate>
  <CharactersWithSpaces>4157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SARAN</cp:lastModifiedBy>
  <dcterms:modified xsi:type="dcterms:W3CDTF">2026-09-19T07:55:03Z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eyJoZGlkIjoiMmU2OTY3NzYwMWVmNzNiMzUzNzcwODg5NjQzNTIyYmIifQ==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A146555F75814CC1B9E6C3435A7D66F8_12</vt:lpwstr>
  </property>
</Properties>
</file>